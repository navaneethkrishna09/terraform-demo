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9FA2" w14:textId="77777777" w:rsidR="005979DB" w:rsidRDefault="00362E87">
      <w:pPr>
        <w:pStyle w:val="Title"/>
      </w:pPr>
      <w:r>
        <w:t>Navaneeth Krishna</w:t>
      </w:r>
    </w:p>
    <w:p w14:paraId="03DD6E31" w14:textId="50F5690D" w:rsidR="007C6D99" w:rsidRDefault="00E12CE4">
      <w:r>
        <w:t>Location:</w:t>
      </w:r>
      <w:r w:rsidR="00362E87">
        <w:t xml:space="preserve"> </w:t>
      </w:r>
      <w:proofErr w:type="spellStart"/>
      <w:r w:rsidR="00362E87">
        <w:t>Eramalloor</w:t>
      </w:r>
      <w:proofErr w:type="spellEnd"/>
      <w:r w:rsidR="00362E87">
        <w:t xml:space="preserve">, Kerala | </w:t>
      </w:r>
      <w:r>
        <w:t>Phone:</w:t>
      </w:r>
      <w:r w:rsidR="00362E87">
        <w:t xml:space="preserve"> 9946646496 | </w:t>
      </w:r>
      <w:r>
        <w:t>Email</w:t>
      </w:r>
      <w:r w:rsidR="00362E87">
        <w:t xml:space="preserve"> </w:t>
      </w:r>
      <w:hyperlink r:id="rId8" w:history="1">
        <w:r w:rsidR="00AF4E0D" w:rsidRPr="000C0B79">
          <w:rPr>
            <w:rStyle w:val="Hyperlink"/>
          </w:rPr>
          <w:t>navaneeth.krishna0996@gmail.com</w:t>
        </w:r>
      </w:hyperlink>
    </w:p>
    <w:p w14:paraId="553070C9" w14:textId="67E06BAB" w:rsidR="005979DB" w:rsidRDefault="00E12CE4">
      <w:r>
        <w:t>LinkedIn:</w:t>
      </w:r>
      <w:r w:rsidR="00362E87">
        <w:t xml:space="preserve"> linkedin.com/in/</w:t>
      </w:r>
      <w:proofErr w:type="spellStart"/>
      <w:r w:rsidR="00362E87">
        <w:t>navaneeth-krishna-</w:t>
      </w:r>
      <w:r w:rsidR="007C6D99">
        <w:t>devops</w:t>
      </w:r>
      <w:proofErr w:type="spellEnd"/>
    </w:p>
    <w:p w14:paraId="3E63AA22" w14:textId="01B5EF78" w:rsidR="005979DB" w:rsidRDefault="009802CF">
      <w:pPr>
        <w:pStyle w:val="Heading1"/>
      </w:pPr>
      <w:r>
        <w:t>Lead</w:t>
      </w:r>
      <w:r w:rsidR="00362E87">
        <w:t xml:space="preserve"> DevOps Engineer</w:t>
      </w:r>
    </w:p>
    <w:p w14:paraId="1082AF66" w14:textId="3968A750" w:rsidR="005979DB" w:rsidRDefault="00AB5ABE">
      <w:r w:rsidRPr="00AB5ABE">
        <w:t>Lead DevOps Engineer with 7+ years of experience specializing in Kubernetes (AKS), Infrastructure as Code (Terraform), and cloud-native architecture on Azure. Proven track record of leading large-scale application migrations, building CI/CD platforms, and improving deployment efficiency and system reliability across enterprise environments.</w:t>
      </w:r>
    </w:p>
    <w:p w14:paraId="008F95C1" w14:textId="77777777" w:rsidR="005979DB" w:rsidRDefault="00362E87">
      <w:pPr>
        <w:pStyle w:val="Heading1"/>
      </w:pPr>
      <w:r>
        <w:t>Technical Skills</w:t>
      </w:r>
    </w:p>
    <w:p w14:paraId="1F70BB59" w14:textId="7143A793" w:rsidR="005979DB" w:rsidRDefault="00362E87">
      <w:pPr>
        <w:pStyle w:val="ListBullet"/>
      </w:pPr>
      <w:r>
        <w:t xml:space="preserve">CI/CD Tools: Azure </w:t>
      </w:r>
      <w:proofErr w:type="gramStart"/>
      <w:r>
        <w:t>DevOps</w:t>
      </w:r>
      <w:r w:rsidR="00E34894">
        <w:t xml:space="preserve"> </w:t>
      </w:r>
      <w:r>
        <w:t>,</w:t>
      </w:r>
      <w:proofErr w:type="spellStart"/>
      <w:r w:rsidR="002C576A">
        <w:t>Github</w:t>
      </w:r>
      <w:proofErr w:type="spellEnd"/>
      <w:proofErr w:type="gramEnd"/>
      <w:r w:rsidR="002C576A">
        <w:t xml:space="preserve"> Actions,</w:t>
      </w:r>
      <w:r>
        <w:t xml:space="preserve"> Jenkins</w:t>
      </w:r>
    </w:p>
    <w:p w14:paraId="42CFFB95" w14:textId="68FF5B70" w:rsidR="005979DB" w:rsidRDefault="00362E87">
      <w:pPr>
        <w:pStyle w:val="ListBullet"/>
      </w:pPr>
      <w:r>
        <w:t>Cloud Platforms: Microsoft Azure</w:t>
      </w:r>
      <w:r w:rsidR="00B00C45">
        <w:t>, GCP</w:t>
      </w:r>
    </w:p>
    <w:p w14:paraId="3FF35596" w14:textId="5826D236" w:rsidR="005979DB" w:rsidRDefault="00E34894">
      <w:pPr>
        <w:pStyle w:val="ListBullet"/>
      </w:pPr>
      <w:proofErr w:type="spellStart"/>
      <w:r>
        <w:t>I</w:t>
      </w:r>
      <w:r w:rsidR="00362E87">
        <w:t>aC</w:t>
      </w:r>
      <w:proofErr w:type="spellEnd"/>
      <w:r w:rsidR="00362E87">
        <w:t xml:space="preserve"> &amp; Config </w:t>
      </w:r>
      <w:r>
        <w:t>Management</w:t>
      </w:r>
      <w:r w:rsidR="00362E87">
        <w:t>: Terraform, Ansible</w:t>
      </w:r>
    </w:p>
    <w:p w14:paraId="7527448A" w14:textId="34B6BE6A" w:rsidR="005979DB" w:rsidRDefault="00362E87">
      <w:pPr>
        <w:pStyle w:val="ListBullet"/>
      </w:pPr>
      <w:r>
        <w:t>Containers &amp; Orchestration: Docker, Kubernetes, Docker Swarm</w:t>
      </w:r>
      <w:r w:rsidR="00B00C45">
        <w:t xml:space="preserve">, </w:t>
      </w:r>
      <w:r w:rsidR="00B00C45" w:rsidRPr="00B00C45">
        <w:t>Helm</w:t>
      </w:r>
    </w:p>
    <w:p w14:paraId="7E7D554B" w14:textId="3299B45A" w:rsidR="005979DB" w:rsidRDefault="00362E87">
      <w:pPr>
        <w:pStyle w:val="ListBullet"/>
      </w:pPr>
      <w:r>
        <w:t>Monitoring &amp; Observability: Prometheus, Grafana, Dynatrace,</w:t>
      </w:r>
      <w:r w:rsidR="00B00C45">
        <w:t xml:space="preserve"> Datadog</w:t>
      </w:r>
      <w:r w:rsidR="007B59D7">
        <w:t>,</w:t>
      </w:r>
      <w:r>
        <w:t xml:space="preserve"> Application Insights</w:t>
      </w:r>
    </w:p>
    <w:p w14:paraId="293E257E" w14:textId="77777777" w:rsidR="005979DB" w:rsidRDefault="00362E87">
      <w:pPr>
        <w:pStyle w:val="ListBullet"/>
      </w:pPr>
      <w:r>
        <w:t>Scripting: Bash, PowerShell</w:t>
      </w:r>
    </w:p>
    <w:p w14:paraId="5031275E" w14:textId="77777777" w:rsidR="005979DB" w:rsidRDefault="00362E87">
      <w:pPr>
        <w:pStyle w:val="ListBullet"/>
      </w:pPr>
      <w:r>
        <w:t>Version Control: Git</w:t>
      </w:r>
    </w:p>
    <w:p w14:paraId="08C01DC3" w14:textId="77777777" w:rsidR="005979DB" w:rsidRDefault="00362E87">
      <w:pPr>
        <w:pStyle w:val="ListBullet"/>
      </w:pPr>
      <w:r>
        <w:t>OS: Linux (Ubuntu, RHEL), Windows Server</w:t>
      </w:r>
    </w:p>
    <w:p w14:paraId="4D4288CC" w14:textId="77777777" w:rsidR="005979DB" w:rsidRDefault="00362E87">
      <w:pPr>
        <w:pStyle w:val="ListBullet"/>
      </w:pPr>
      <w:r>
        <w:t>Documentation &amp; Collaboration: Confluence</w:t>
      </w:r>
    </w:p>
    <w:p w14:paraId="0C86D47A" w14:textId="77777777" w:rsidR="005979DB" w:rsidRDefault="00362E87">
      <w:pPr>
        <w:pStyle w:val="Heading1"/>
      </w:pPr>
      <w:r>
        <w:t>Certifications</w:t>
      </w:r>
    </w:p>
    <w:p w14:paraId="2B92020C" w14:textId="77777777" w:rsidR="005979DB" w:rsidRDefault="00362E87">
      <w:pPr>
        <w:pStyle w:val="ListBullet"/>
      </w:pPr>
      <w:r>
        <w:t>AZ-400 – Microsoft Certified: Azure DevOps Engineer Expert</w:t>
      </w:r>
    </w:p>
    <w:p w14:paraId="1B6542E7" w14:textId="77777777" w:rsidR="005979DB" w:rsidRDefault="00362E87">
      <w:pPr>
        <w:pStyle w:val="ListBullet"/>
      </w:pPr>
      <w:r>
        <w:t>AZ-900 – Microsoft Azure Fundamentals</w:t>
      </w:r>
    </w:p>
    <w:p w14:paraId="16C468C5" w14:textId="77777777" w:rsidR="005979DB" w:rsidRDefault="00362E87">
      <w:pPr>
        <w:pStyle w:val="ListBullet"/>
      </w:pPr>
      <w:r>
        <w:t xml:space="preserve">Terraform Associate – </w:t>
      </w:r>
      <w:proofErr w:type="spellStart"/>
      <w:r>
        <w:t>HashiCorp</w:t>
      </w:r>
      <w:proofErr w:type="spellEnd"/>
      <w:r>
        <w:t xml:space="preserve"> Certified</w:t>
      </w:r>
    </w:p>
    <w:p w14:paraId="07F400AC" w14:textId="77777777" w:rsidR="005979DB" w:rsidRDefault="00362E87">
      <w:pPr>
        <w:pStyle w:val="ListBullet"/>
      </w:pPr>
      <w:r>
        <w:t>AI-900 – Microsoft Azure AI Fundamentals</w:t>
      </w:r>
    </w:p>
    <w:p w14:paraId="36CA7551" w14:textId="77777777" w:rsidR="005979DB" w:rsidRDefault="00362E87">
      <w:pPr>
        <w:pStyle w:val="Heading1"/>
      </w:pPr>
      <w:r>
        <w:t>Professional Experience</w:t>
      </w:r>
    </w:p>
    <w:p w14:paraId="19E5561C" w14:textId="2C486EF8" w:rsidR="00E34894" w:rsidRDefault="00E34894" w:rsidP="00BC324B">
      <w:pPr>
        <w:pStyle w:val="ListBullet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IBM</w:t>
      </w:r>
      <w:r w:rsidR="00BC324B">
        <w:rPr>
          <w:b/>
          <w:bCs/>
        </w:rPr>
        <w:t xml:space="preserve"> </w:t>
      </w:r>
      <w:r w:rsidR="00BC324B" w:rsidRPr="000947BA">
        <w:t>– Senior Application Consultant</w:t>
      </w:r>
      <w:r w:rsidR="00BC324B">
        <w:br/>
      </w:r>
    </w:p>
    <w:p w14:paraId="7C93DAB6" w14:textId="391AE9E3" w:rsidR="00E34894" w:rsidRPr="000947BA" w:rsidRDefault="00E34894" w:rsidP="00E34894">
      <w:pPr>
        <w:pStyle w:val="ListBullet"/>
        <w:numPr>
          <w:ilvl w:val="0"/>
          <w:numId w:val="7"/>
        </w:numPr>
        <w:rPr>
          <w:lang w:val="en-IN"/>
        </w:rPr>
      </w:pPr>
      <w:r w:rsidRPr="000947BA">
        <w:rPr>
          <w:lang w:val="en-IN"/>
        </w:rPr>
        <w:t xml:space="preserve">Led the migration of legacy Java applications running on </w:t>
      </w:r>
      <w:proofErr w:type="spellStart"/>
      <w:r w:rsidRPr="000947BA">
        <w:rPr>
          <w:lang w:val="en-IN"/>
        </w:rPr>
        <w:t>WildFly</w:t>
      </w:r>
      <w:proofErr w:type="spellEnd"/>
      <w:r w:rsidRPr="000947BA">
        <w:rPr>
          <w:lang w:val="en-IN"/>
        </w:rPr>
        <w:t xml:space="preserve"> to containerized workloads on Azure Kubernetes Service across multiple environments</w:t>
      </w:r>
      <w:r w:rsidR="000947BA">
        <w:rPr>
          <w:lang w:val="en-IN"/>
        </w:rPr>
        <w:t>.</w:t>
      </w:r>
    </w:p>
    <w:p w14:paraId="4F3A6F54" w14:textId="77777777" w:rsidR="00E34894" w:rsidRPr="000947BA" w:rsidRDefault="00E34894" w:rsidP="00E34894">
      <w:pPr>
        <w:pStyle w:val="ListBullet"/>
        <w:numPr>
          <w:ilvl w:val="0"/>
          <w:numId w:val="7"/>
        </w:numPr>
        <w:rPr>
          <w:lang w:val="en-IN"/>
        </w:rPr>
      </w:pPr>
      <w:r w:rsidRPr="000947BA">
        <w:rPr>
          <w:lang w:val="en-IN"/>
        </w:rPr>
        <w:t xml:space="preserve">Designed and implemented CI/CD pipelines using GitHub Actions to automate build, deployment, and release workflows. </w:t>
      </w:r>
    </w:p>
    <w:p w14:paraId="0FCDC30F" w14:textId="77777777" w:rsidR="00E34894" w:rsidRPr="000947BA" w:rsidRDefault="00E34894" w:rsidP="00E34894">
      <w:pPr>
        <w:pStyle w:val="ListBullet"/>
        <w:numPr>
          <w:ilvl w:val="0"/>
          <w:numId w:val="7"/>
        </w:numPr>
        <w:rPr>
          <w:lang w:val="en-IN"/>
        </w:rPr>
      </w:pPr>
      <w:r w:rsidRPr="000947BA">
        <w:rPr>
          <w:lang w:val="en-IN"/>
        </w:rPr>
        <w:t xml:space="preserve">Integrated application monitoring and APM using Datadog, enabling improved observability and performance tracking. </w:t>
      </w:r>
    </w:p>
    <w:p w14:paraId="63C0CC3F" w14:textId="77777777" w:rsidR="00E34894" w:rsidRPr="000947BA" w:rsidRDefault="00E34894" w:rsidP="00E34894">
      <w:pPr>
        <w:pStyle w:val="ListBullet"/>
        <w:numPr>
          <w:ilvl w:val="0"/>
          <w:numId w:val="7"/>
        </w:numPr>
        <w:rPr>
          <w:lang w:val="en-IN"/>
        </w:rPr>
      </w:pPr>
      <w:r w:rsidRPr="000947BA">
        <w:rPr>
          <w:lang w:val="en-IN"/>
        </w:rPr>
        <w:t xml:space="preserve">Implemented secure secret management and configuration using Azure Key Vault. </w:t>
      </w:r>
    </w:p>
    <w:p w14:paraId="766876C2" w14:textId="77777777" w:rsidR="00E34894" w:rsidRPr="000947BA" w:rsidRDefault="00E34894" w:rsidP="00E34894">
      <w:pPr>
        <w:pStyle w:val="ListBullet"/>
        <w:numPr>
          <w:ilvl w:val="0"/>
          <w:numId w:val="7"/>
        </w:numPr>
        <w:rPr>
          <w:lang w:val="en-IN"/>
        </w:rPr>
      </w:pPr>
      <w:r w:rsidRPr="000947BA">
        <w:rPr>
          <w:lang w:val="en-IN"/>
        </w:rPr>
        <w:lastRenderedPageBreak/>
        <w:t xml:space="preserve">Provisioned cloud infrastructure using Terraform, including </w:t>
      </w:r>
      <w:proofErr w:type="spellStart"/>
      <w:r w:rsidRPr="000947BA">
        <w:rPr>
          <w:lang w:val="en-IN"/>
        </w:rPr>
        <w:t>VNet</w:t>
      </w:r>
      <w:proofErr w:type="spellEnd"/>
      <w:r w:rsidRPr="000947BA">
        <w:rPr>
          <w:lang w:val="en-IN"/>
        </w:rPr>
        <w:t xml:space="preserve">, subnets, user-assigned managed identities (UAMI), and Key Vault. </w:t>
      </w:r>
    </w:p>
    <w:p w14:paraId="20A0E392" w14:textId="77777777" w:rsidR="00E34894" w:rsidRPr="000947BA" w:rsidRDefault="00E34894" w:rsidP="00E34894">
      <w:pPr>
        <w:pStyle w:val="ListBullet"/>
        <w:numPr>
          <w:ilvl w:val="0"/>
          <w:numId w:val="7"/>
        </w:numPr>
        <w:rPr>
          <w:lang w:val="en-IN"/>
        </w:rPr>
      </w:pPr>
      <w:r w:rsidRPr="000947BA">
        <w:rPr>
          <w:lang w:val="en-IN"/>
        </w:rPr>
        <w:t>Ensured secure and scalable architecture by aligning with cloud networking, identity, and access best practices.</w:t>
      </w:r>
    </w:p>
    <w:p w14:paraId="13075B4F" w14:textId="77777777" w:rsidR="00E34894" w:rsidRDefault="00E34894" w:rsidP="00E34894">
      <w:pPr>
        <w:pStyle w:val="ListBullet"/>
        <w:ind w:left="360"/>
        <w:rPr>
          <w:b/>
          <w:bCs/>
        </w:rPr>
      </w:pPr>
    </w:p>
    <w:p w14:paraId="6E5547CC" w14:textId="7440B456" w:rsidR="005979DB" w:rsidRPr="00BC324B" w:rsidRDefault="00362E87" w:rsidP="00C1675F">
      <w:pPr>
        <w:pStyle w:val="ListBullet"/>
        <w:numPr>
          <w:ilvl w:val="0"/>
          <w:numId w:val="13"/>
        </w:numPr>
        <w:rPr>
          <w:b/>
          <w:bCs/>
        </w:rPr>
      </w:pPr>
      <w:proofErr w:type="spellStart"/>
      <w:r>
        <w:rPr>
          <w:b/>
          <w:bCs/>
        </w:rPr>
        <w:t>Neudesic</w:t>
      </w:r>
      <w:proofErr w:type="spellEnd"/>
      <w:r>
        <w:rPr>
          <w:b/>
          <w:bCs/>
        </w:rPr>
        <w:t xml:space="preserve"> Technologies</w:t>
      </w:r>
      <w:r w:rsidR="00C95815">
        <w:rPr>
          <w:b/>
          <w:bCs/>
        </w:rPr>
        <w:t xml:space="preserve"> | IBM Company</w:t>
      </w:r>
      <w:r>
        <w:rPr>
          <w:b/>
          <w:bCs/>
        </w:rPr>
        <w:t xml:space="preserve"> – Senior Consultant I</w:t>
      </w:r>
      <w:r w:rsidR="00BC324B">
        <w:rPr>
          <w:b/>
          <w:bCs/>
        </w:rPr>
        <w:t>I</w:t>
      </w:r>
    </w:p>
    <w:p w14:paraId="6523A82B" w14:textId="77777777" w:rsidR="00B00C45" w:rsidRDefault="00B00C45" w:rsidP="000947BA">
      <w:pPr>
        <w:pStyle w:val="ListParagraph"/>
        <w:numPr>
          <w:ilvl w:val="0"/>
          <w:numId w:val="8"/>
        </w:numPr>
      </w:pPr>
      <w:r w:rsidRPr="00B00C45">
        <w:t xml:space="preserve">Led and mentored a team of 5 DevOps engineers, driving delivery across multiple projects and ensuring adherence to DevOps best practices. </w:t>
      </w:r>
    </w:p>
    <w:p w14:paraId="54F87FA4" w14:textId="7B68236B" w:rsidR="000947BA" w:rsidRDefault="00362E87" w:rsidP="000947BA">
      <w:pPr>
        <w:pStyle w:val="ListParagraph"/>
        <w:numPr>
          <w:ilvl w:val="0"/>
          <w:numId w:val="8"/>
        </w:numPr>
      </w:pPr>
      <w:r>
        <w:t>Built and maintained CI/CD pipelines for 100+ microservices, reducing deployment time by 40%.</w:t>
      </w:r>
    </w:p>
    <w:p w14:paraId="6721E2A5" w14:textId="77777777" w:rsidR="000947BA" w:rsidRDefault="00362E87" w:rsidP="000947BA">
      <w:pPr>
        <w:pStyle w:val="ListParagraph"/>
        <w:numPr>
          <w:ilvl w:val="0"/>
          <w:numId w:val="8"/>
        </w:numPr>
      </w:pPr>
      <w:r>
        <w:t>Designed and implemented a highly scalable Azure Kubernetes Service (AKS) infrastructure for hosting</w:t>
      </w:r>
      <w:r w:rsidR="000947BA">
        <w:t xml:space="preserve"> </w:t>
      </w:r>
      <w:r>
        <w:t>critical applications, incorporating robust auto-scaling mechanisms to ensure performance and cost efficiency under varying loads.</w:t>
      </w:r>
    </w:p>
    <w:p w14:paraId="268E9098" w14:textId="77777777" w:rsidR="00AB5ABE" w:rsidRDefault="00AB5ABE" w:rsidP="000947BA">
      <w:pPr>
        <w:pStyle w:val="ListParagraph"/>
        <w:numPr>
          <w:ilvl w:val="0"/>
          <w:numId w:val="8"/>
        </w:numPr>
      </w:pPr>
      <w:r w:rsidRPr="00AB5ABE">
        <w:t xml:space="preserve">Managed and optimized Azure infrastructure (AKS, ACR, Storage, SQL), improving system availability and reducing operational overhead. </w:t>
      </w:r>
    </w:p>
    <w:p w14:paraId="62E00CEF" w14:textId="553D2A5A" w:rsidR="000947BA" w:rsidRDefault="00362E87" w:rsidP="000947BA">
      <w:pPr>
        <w:pStyle w:val="ListParagraph"/>
        <w:numPr>
          <w:ilvl w:val="0"/>
          <w:numId w:val="8"/>
        </w:numPr>
      </w:pPr>
      <w:r>
        <w:t>Migrated critical applications from Docker Swarm to AKS, improving scalability and reliability.</w:t>
      </w:r>
    </w:p>
    <w:p w14:paraId="7E7D8F53" w14:textId="77777777" w:rsidR="000947BA" w:rsidRDefault="00362E87" w:rsidP="000947BA">
      <w:pPr>
        <w:pStyle w:val="ListParagraph"/>
        <w:numPr>
          <w:ilvl w:val="0"/>
          <w:numId w:val="8"/>
        </w:numPr>
      </w:pPr>
      <w:r>
        <w:t xml:space="preserve">Integrated SonarQube and </w:t>
      </w:r>
      <w:proofErr w:type="spellStart"/>
      <w:r>
        <w:t>WhiteSource</w:t>
      </w:r>
      <w:proofErr w:type="spellEnd"/>
      <w:r>
        <w:t xml:space="preserve"> for code quality and security.</w:t>
      </w:r>
    </w:p>
    <w:p w14:paraId="604E6866" w14:textId="77777777" w:rsidR="000947BA" w:rsidRDefault="00362E87" w:rsidP="000947BA">
      <w:pPr>
        <w:pStyle w:val="ListParagraph"/>
        <w:numPr>
          <w:ilvl w:val="0"/>
          <w:numId w:val="8"/>
        </w:numPr>
      </w:pPr>
      <w:r>
        <w:t>Automated monitoring with Prometheus and Grafana, reducing MTTR by 30%.</w:t>
      </w:r>
    </w:p>
    <w:p w14:paraId="58B060D5" w14:textId="32B4E1FD" w:rsidR="005979DB" w:rsidRDefault="00362E87" w:rsidP="000947BA">
      <w:pPr>
        <w:pStyle w:val="ListParagraph"/>
        <w:numPr>
          <w:ilvl w:val="0"/>
          <w:numId w:val="8"/>
        </w:numPr>
      </w:pPr>
      <w:r>
        <w:t>Developed Bash and PowerShell scripts for deployment, monitoring, and SSL automation.</w:t>
      </w:r>
    </w:p>
    <w:p w14:paraId="3DC84771" w14:textId="72DDBD8D" w:rsidR="00333978" w:rsidRDefault="002B501B" w:rsidP="00333978">
      <w:pPr>
        <w:pStyle w:val="ListBullet"/>
      </w:pPr>
      <w:r>
        <w:tab/>
      </w:r>
      <w:r w:rsidR="00362E87">
        <w:t>Project: Ploceus (Internal)</w:t>
      </w:r>
    </w:p>
    <w:p w14:paraId="06B9C4CA" w14:textId="77777777" w:rsidR="000947BA" w:rsidRDefault="00362E87" w:rsidP="000947BA">
      <w:pPr>
        <w:pStyle w:val="ListBullet"/>
        <w:numPr>
          <w:ilvl w:val="0"/>
          <w:numId w:val="10"/>
        </w:numPr>
      </w:pPr>
      <w:r>
        <w:t>Built reusable Terraform modules for Azure Landing Zone.</w:t>
      </w:r>
    </w:p>
    <w:p w14:paraId="1AD5114B" w14:textId="0E6D0086" w:rsidR="005979DB" w:rsidRDefault="000947BA" w:rsidP="000947BA">
      <w:pPr>
        <w:pStyle w:val="ListBullet"/>
        <w:numPr>
          <w:ilvl w:val="0"/>
          <w:numId w:val="10"/>
        </w:numPr>
      </w:pPr>
      <w:r>
        <w:t>A</w:t>
      </w:r>
      <w:r w:rsidR="00362E87">
        <w:t>utomated provisioning using Terraform and Azure DevOps, reducing manual setup time by 80%.</w:t>
      </w:r>
    </w:p>
    <w:p w14:paraId="7B051B79" w14:textId="77777777" w:rsidR="005979DB" w:rsidRDefault="005979DB">
      <w:pPr>
        <w:pStyle w:val="ListBullet"/>
      </w:pPr>
    </w:p>
    <w:p w14:paraId="134A4B99" w14:textId="48E789E3" w:rsidR="005979DB" w:rsidRPr="00C1675F" w:rsidRDefault="00362E87" w:rsidP="00C1675F">
      <w:pPr>
        <w:pStyle w:val="ListBullet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Accion Labs – DevOps Engineer</w:t>
      </w:r>
    </w:p>
    <w:p w14:paraId="3E16D47E" w14:textId="77777777" w:rsidR="000947BA" w:rsidRDefault="00362E87" w:rsidP="000947BA">
      <w:pPr>
        <w:pStyle w:val="ListParagraph"/>
        <w:numPr>
          <w:ilvl w:val="0"/>
          <w:numId w:val="11"/>
        </w:numPr>
      </w:pPr>
      <w:r>
        <w:t>Designed and maintained CI/CD pipelines on Azure DevOps for seamless deployments.</w:t>
      </w:r>
    </w:p>
    <w:p w14:paraId="240AB514" w14:textId="77777777" w:rsidR="000947BA" w:rsidRDefault="00362E87" w:rsidP="000947BA">
      <w:pPr>
        <w:pStyle w:val="ListParagraph"/>
        <w:numPr>
          <w:ilvl w:val="0"/>
          <w:numId w:val="11"/>
        </w:numPr>
      </w:pPr>
      <w:r>
        <w:t>Deployed and managed services on AKS, integrated Azure Functions and SQL.</w:t>
      </w:r>
    </w:p>
    <w:p w14:paraId="2181B973" w14:textId="77777777" w:rsidR="000947BA" w:rsidRDefault="00362E87" w:rsidP="000947BA">
      <w:pPr>
        <w:pStyle w:val="ListParagraph"/>
        <w:numPr>
          <w:ilvl w:val="0"/>
          <w:numId w:val="11"/>
        </w:numPr>
      </w:pPr>
      <w:r>
        <w:t xml:space="preserve">Automated release workflows </w:t>
      </w:r>
      <w:proofErr w:type="gramStart"/>
      <w:r>
        <w:t>including</w:t>
      </w:r>
      <w:proofErr w:type="gramEnd"/>
      <w:r>
        <w:t xml:space="preserve"> CAB process, release note generation, and QA testing.</w:t>
      </w:r>
    </w:p>
    <w:p w14:paraId="34A310BC" w14:textId="1CBD3407" w:rsidR="005979DB" w:rsidRDefault="00362E87" w:rsidP="000947BA">
      <w:pPr>
        <w:pStyle w:val="ListParagraph"/>
        <w:numPr>
          <w:ilvl w:val="0"/>
          <w:numId w:val="11"/>
        </w:numPr>
      </w:pPr>
      <w:r>
        <w:t>Developed YAML-based infrastructure and deployment templates to standardize processes.</w:t>
      </w:r>
    </w:p>
    <w:p w14:paraId="6EC5C952" w14:textId="77777777" w:rsidR="005979DB" w:rsidRDefault="00362E87">
      <w:pPr>
        <w:pStyle w:val="Heading1"/>
      </w:pPr>
      <w:r>
        <w:t>Awards &amp; Recognition</w:t>
      </w:r>
    </w:p>
    <w:p w14:paraId="34C94481" w14:textId="659A5278" w:rsidR="005979DB" w:rsidRDefault="00362E87">
      <w:pPr>
        <w:pStyle w:val="ListBullet"/>
      </w:pPr>
      <w:proofErr w:type="spellStart"/>
      <w:r>
        <w:t>Neudesic</w:t>
      </w:r>
      <w:proofErr w:type="spellEnd"/>
      <w:r>
        <w:t xml:space="preserve"> </w:t>
      </w:r>
      <w:proofErr w:type="spellStart"/>
      <w:r>
        <w:t>NeuSpot</w:t>
      </w:r>
      <w:proofErr w:type="spellEnd"/>
      <w:r>
        <w:t xml:space="preserve"> Awards</w:t>
      </w:r>
    </w:p>
    <w:p w14:paraId="2855CA21" w14:textId="77777777" w:rsidR="005979DB" w:rsidRDefault="00362E87">
      <w:pPr>
        <w:pStyle w:val="ListBullet"/>
      </w:pPr>
      <w:r>
        <w:t>SLB Star of the Sprint &amp; Above and Beyond Awards</w:t>
      </w:r>
    </w:p>
    <w:p w14:paraId="7E380F7A" w14:textId="77777777" w:rsidR="005979DB" w:rsidRDefault="00362E87">
      <w:pPr>
        <w:pStyle w:val="ListBullet"/>
      </w:pPr>
      <w:r>
        <w:t>Infosys Certificate of Appreciation (Insta Awards)</w:t>
      </w:r>
    </w:p>
    <w:p w14:paraId="47B6C410" w14:textId="77777777" w:rsidR="005979DB" w:rsidRDefault="00362E87">
      <w:pPr>
        <w:pStyle w:val="ListBullet"/>
      </w:pPr>
      <w:r>
        <w:t xml:space="preserve">Outstanding Effort Award – </w:t>
      </w:r>
      <w:proofErr w:type="spellStart"/>
      <w:r>
        <w:t>TuneProtect</w:t>
      </w:r>
      <w:proofErr w:type="spellEnd"/>
      <w:r>
        <w:t xml:space="preserve"> Project</w:t>
      </w:r>
    </w:p>
    <w:p w14:paraId="498C86AF" w14:textId="77777777" w:rsidR="005979DB" w:rsidRDefault="00362E87">
      <w:pPr>
        <w:pStyle w:val="Heading1"/>
      </w:pPr>
      <w:r>
        <w:t>Education</w:t>
      </w:r>
    </w:p>
    <w:p w14:paraId="2F17BE7E" w14:textId="77777777" w:rsidR="005979DB" w:rsidRDefault="00362E87">
      <w:proofErr w:type="spellStart"/>
      <w:proofErr w:type="gramStart"/>
      <w:r>
        <w:t>B.Tech</w:t>
      </w:r>
      <w:proofErr w:type="spellEnd"/>
      <w:proofErr w:type="gramEnd"/>
      <w:r>
        <w:t xml:space="preserve"> in Computer Science – SCMS School of Engineering and Technology (MG University), 2014–2018</w:t>
      </w:r>
    </w:p>
    <w:p w14:paraId="3CF3B639" w14:textId="77777777" w:rsidR="005979DB" w:rsidRDefault="00362E87">
      <w:r>
        <w:t>References: Available on request | Open to Relocation</w:t>
      </w:r>
    </w:p>
    <w:sectPr w:rsidR="005979D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126F1" w14:textId="77777777" w:rsidR="002D6A6F" w:rsidRDefault="002D6A6F">
      <w:pPr>
        <w:spacing w:line="240" w:lineRule="auto"/>
      </w:pPr>
      <w:r>
        <w:separator/>
      </w:r>
    </w:p>
  </w:endnote>
  <w:endnote w:type="continuationSeparator" w:id="0">
    <w:p w14:paraId="6B4B5DF7" w14:textId="77777777" w:rsidR="002D6A6F" w:rsidRDefault="002D6A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FFE8B" w14:textId="77777777" w:rsidR="002D6A6F" w:rsidRDefault="002D6A6F">
      <w:pPr>
        <w:spacing w:after="0"/>
      </w:pPr>
      <w:r>
        <w:separator/>
      </w:r>
    </w:p>
  </w:footnote>
  <w:footnote w:type="continuationSeparator" w:id="0">
    <w:p w14:paraId="7A3220FC" w14:textId="77777777" w:rsidR="002D6A6F" w:rsidRDefault="002D6A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009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6" w15:restartNumberingAfterBreak="0">
    <w:nsid w:val="0145636B"/>
    <w:multiLevelType w:val="hybridMultilevel"/>
    <w:tmpl w:val="D07CE110"/>
    <w:lvl w:ilvl="0" w:tplc="E3EC56B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019F4"/>
    <w:multiLevelType w:val="hybridMultilevel"/>
    <w:tmpl w:val="2E1682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670D5"/>
    <w:multiLevelType w:val="hybridMultilevel"/>
    <w:tmpl w:val="0BECB968"/>
    <w:lvl w:ilvl="0" w:tplc="E3EC56B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1240C"/>
    <w:multiLevelType w:val="hybridMultilevel"/>
    <w:tmpl w:val="459CE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932107"/>
    <w:multiLevelType w:val="multilevel"/>
    <w:tmpl w:val="9500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74358"/>
    <w:multiLevelType w:val="hybridMultilevel"/>
    <w:tmpl w:val="9796F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5136CC"/>
    <w:multiLevelType w:val="hybridMultilevel"/>
    <w:tmpl w:val="ECDC4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420918">
    <w:abstractNumId w:val="5"/>
  </w:num>
  <w:num w:numId="2" w16cid:durableId="120926965">
    <w:abstractNumId w:val="3"/>
  </w:num>
  <w:num w:numId="3" w16cid:durableId="2072848402">
    <w:abstractNumId w:val="2"/>
  </w:num>
  <w:num w:numId="4" w16cid:durableId="730275136">
    <w:abstractNumId w:val="4"/>
  </w:num>
  <w:num w:numId="5" w16cid:durableId="163203178">
    <w:abstractNumId w:val="1"/>
  </w:num>
  <w:num w:numId="6" w16cid:durableId="1114440885">
    <w:abstractNumId w:val="0"/>
  </w:num>
  <w:num w:numId="7" w16cid:durableId="1167288659">
    <w:abstractNumId w:val="10"/>
  </w:num>
  <w:num w:numId="8" w16cid:durableId="1770009406">
    <w:abstractNumId w:val="12"/>
  </w:num>
  <w:num w:numId="9" w16cid:durableId="1446849561">
    <w:abstractNumId w:val="6"/>
  </w:num>
  <w:num w:numId="10" w16cid:durableId="559944614">
    <w:abstractNumId w:val="11"/>
  </w:num>
  <w:num w:numId="11" w16cid:durableId="1965649478">
    <w:abstractNumId w:val="9"/>
  </w:num>
  <w:num w:numId="12" w16cid:durableId="1801223816">
    <w:abstractNumId w:val="8"/>
  </w:num>
  <w:num w:numId="13" w16cid:durableId="3715348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7BA"/>
    <w:rsid w:val="0015074B"/>
    <w:rsid w:val="001A5917"/>
    <w:rsid w:val="002008A1"/>
    <w:rsid w:val="002172EF"/>
    <w:rsid w:val="0029639D"/>
    <w:rsid w:val="002B501B"/>
    <w:rsid w:val="002C576A"/>
    <w:rsid w:val="002D63A0"/>
    <w:rsid w:val="002D6A6F"/>
    <w:rsid w:val="00326F90"/>
    <w:rsid w:val="00333978"/>
    <w:rsid w:val="00362E87"/>
    <w:rsid w:val="005468EF"/>
    <w:rsid w:val="005755C5"/>
    <w:rsid w:val="005979DB"/>
    <w:rsid w:val="007B59D7"/>
    <w:rsid w:val="007C6D99"/>
    <w:rsid w:val="009802CF"/>
    <w:rsid w:val="00A02A29"/>
    <w:rsid w:val="00A6775A"/>
    <w:rsid w:val="00AA1D8D"/>
    <w:rsid w:val="00AB5ABE"/>
    <w:rsid w:val="00AF4E0D"/>
    <w:rsid w:val="00B00C45"/>
    <w:rsid w:val="00B47730"/>
    <w:rsid w:val="00BC0F17"/>
    <w:rsid w:val="00BC324B"/>
    <w:rsid w:val="00C1675F"/>
    <w:rsid w:val="00C95815"/>
    <w:rsid w:val="00CB0664"/>
    <w:rsid w:val="00E12CE4"/>
    <w:rsid w:val="00E34894"/>
    <w:rsid w:val="00E77C85"/>
    <w:rsid w:val="00EB7AB1"/>
    <w:rsid w:val="00FB5F15"/>
    <w:rsid w:val="00FC693F"/>
    <w:rsid w:val="4247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75CA02"/>
  <w14:defaultImageDpi w14:val="300"/>
  <w15:docId w15:val="{AEDD80A9-B61B-4C97-90E1-897C42CD6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Theme="minorEastAsia" w:hAnsi="Calibri" w:cstheme="minorBidi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tabs>
        <w:tab w:val="left" w:pos="360"/>
      </w:tabs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C6D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vaneeth.krishna099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Neudesic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Navaneeth Krishna</cp:lastModifiedBy>
  <cp:revision>38</cp:revision>
  <dcterms:created xsi:type="dcterms:W3CDTF">2025-04-20T22:19:00Z</dcterms:created>
  <dcterms:modified xsi:type="dcterms:W3CDTF">2026-06-15T10:16:00Z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A3537C458042450AB99F21669379C631_12</vt:lpwstr>
  </property>
  <property fmtid="{D5CDD505-2E9C-101B-9397-08002B2CF9AE}" pid="4" name="_DocHome">
    <vt:i4>-1115894523</vt:i4>
  </property>
</Properties>
</file>